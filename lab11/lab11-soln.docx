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E6414" w14:textId="2DDBFCBC" w:rsidR="007E5AB3" w:rsidRDefault="00580A71">
      <w:r w:rsidRPr="00580A71">
        <w:t>Screenshots of each pipeline stage configuration.</w:t>
      </w:r>
    </w:p>
    <w:p w14:paraId="7F6E49B0" w14:textId="4B758540" w:rsidR="00580A71" w:rsidRDefault="00580A71">
      <w:r>
        <w:rPr>
          <w:noProof/>
        </w:rPr>
        <w:drawing>
          <wp:inline distT="0" distB="0" distL="0" distR="0" wp14:anchorId="6BA92D86" wp14:editId="1D18CDA0">
            <wp:extent cx="5943600" cy="3355340"/>
            <wp:effectExtent l="0" t="0" r="0" b="0"/>
            <wp:docPr id="1502231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3156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0F3A0" wp14:editId="221F1296">
            <wp:extent cx="5943600" cy="3343275"/>
            <wp:effectExtent l="0" t="0" r="0" b="9525"/>
            <wp:docPr id="9566951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9512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9FEF3" wp14:editId="239EE760">
            <wp:extent cx="5943600" cy="3343275"/>
            <wp:effectExtent l="0" t="0" r="0" b="9525"/>
            <wp:docPr id="3842463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4637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5BF3D" wp14:editId="5687679D">
            <wp:extent cx="5943600" cy="3341370"/>
            <wp:effectExtent l="0" t="0" r="0" b="0"/>
            <wp:docPr id="2967272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2722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C4D5" w14:textId="2F74D678" w:rsidR="00580A71" w:rsidRDefault="00580A71">
      <w:r>
        <w:rPr>
          <w:noProof/>
        </w:rPr>
        <w:lastRenderedPageBreak/>
        <w:drawing>
          <wp:inline distT="0" distB="0" distL="0" distR="0" wp14:anchorId="30549695" wp14:editId="67AF98D7">
            <wp:extent cx="5943600" cy="3350260"/>
            <wp:effectExtent l="0" t="0" r="0" b="2540"/>
            <wp:docPr id="19647585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585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57CF" w14:textId="10690AE2" w:rsidR="00580A71" w:rsidRDefault="00580A71">
      <w:r>
        <w:rPr>
          <w:noProof/>
        </w:rPr>
        <w:drawing>
          <wp:inline distT="0" distB="0" distL="0" distR="0" wp14:anchorId="28D32E2F" wp14:editId="1360126D">
            <wp:extent cx="5943600" cy="3326130"/>
            <wp:effectExtent l="0" t="0" r="0" b="7620"/>
            <wp:docPr id="11483484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4841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E1B6" w14:textId="163324E7" w:rsidR="00580A71" w:rsidRDefault="00580A71">
      <w:r>
        <w:rPr>
          <w:noProof/>
        </w:rPr>
        <w:lastRenderedPageBreak/>
        <w:drawing>
          <wp:inline distT="0" distB="0" distL="0" distR="0" wp14:anchorId="431B60E6" wp14:editId="15EBD53C">
            <wp:extent cx="5943600" cy="3355340"/>
            <wp:effectExtent l="0" t="0" r="0" b="0"/>
            <wp:docPr id="8004006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00636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E514" w14:textId="1B0DE3E5" w:rsidR="00580A71" w:rsidRDefault="00580A71">
      <w:r>
        <w:rPr>
          <w:noProof/>
        </w:rPr>
        <w:drawing>
          <wp:inline distT="0" distB="0" distL="0" distR="0" wp14:anchorId="7EEC9AE9" wp14:editId="347F6253">
            <wp:extent cx="5943600" cy="3287395"/>
            <wp:effectExtent l="0" t="0" r="0" b="8255"/>
            <wp:docPr id="27444283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42833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683C" w14:textId="2EDA8582" w:rsidR="00580A71" w:rsidRDefault="00580A71">
      <w:r>
        <w:rPr>
          <w:noProof/>
        </w:rPr>
        <w:lastRenderedPageBreak/>
        <w:drawing>
          <wp:inline distT="0" distB="0" distL="0" distR="0" wp14:anchorId="1040A5EB" wp14:editId="4D00D886">
            <wp:extent cx="5943600" cy="3350260"/>
            <wp:effectExtent l="0" t="0" r="0" b="2540"/>
            <wp:docPr id="135157114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71142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22F8" w14:textId="069EA256" w:rsidR="00593EFA" w:rsidRDefault="00593EFA">
      <w:r>
        <w:rPr>
          <w:noProof/>
        </w:rPr>
        <w:drawing>
          <wp:inline distT="0" distB="0" distL="0" distR="0" wp14:anchorId="0EC65EE3" wp14:editId="2773CDDF">
            <wp:extent cx="5943600" cy="3341370"/>
            <wp:effectExtent l="0" t="0" r="0" b="0"/>
            <wp:docPr id="1941133815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33815" name="Picture 10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3DB3" w14:textId="77777777" w:rsidR="00593EFA" w:rsidRDefault="00593EFA"/>
    <w:p w14:paraId="41F3872B" w14:textId="4AF21E7A" w:rsidR="00593EFA" w:rsidRDefault="00593EFA">
      <w:r w:rsidRPr="00593EFA">
        <w:t xml:space="preserve"> </w:t>
      </w:r>
    </w:p>
    <w:p w14:paraId="5F10ED7D" w14:textId="1D548EBA" w:rsidR="00593EFA" w:rsidRDefault="00593EFA"/>
    <w:p w14:paraId="001BB58D" w14:textId="77777777" w:rsidR="00580A71" w:rsidRDefault="00580A71"/>
    <w:sectPr w:rsidR="00580A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AB3"/>
    <w:rsid w:val="00280AAD"/>
    <w:rsid w:val="003609C0"/>
    <w:rsid w:val="004414CE"/>
    <w:rsid w:val="00580A71"/>
    <w:rsid w:val="00593EFA"/>
    <w:rsid w:val="007E5AB3"/>
    <w:rsid w:val="008942E6"/>
    <w:rsid w:val="00AE4168"/>
    <w:rsid w:val="00D11B19"/>
    <w:rsid w:val="00F14582"/>
    <w:rsid w:val="00F5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620AE"/>
  <w15:chartTrackingRefBased/>
  <w15:docId w15:val="{7120EA54-F679-462C-8F9A-4608A45FB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5A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5A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5A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5A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5A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5A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Kirubel Solomon Mengesha</dc:creator>
  <cp:keywords/>
  <dc:description/>
  <cp:lastModifiedBy>Kirubel Solomon Mengesha</cp:lastModifiedBy>
  <cp:revision>6</cp:revision>
  <cp:lastPrinted>2024-10-17T00:54:00Z</cp:lastPrinted>
  <dcterms:created xsi:type="dcterms:W3CDTF">2024-10-15T23:53:00Z</dcterms:created>
  <dcterms:modified xsi:type="dcterms:W3CDTF">2024-10-17T00:54:00Z</dcterms:modified>
</cp:coreProperties>
</file>